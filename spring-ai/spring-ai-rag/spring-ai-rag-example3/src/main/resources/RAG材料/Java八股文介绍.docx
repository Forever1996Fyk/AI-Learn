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Java八股文介绍</w:t>
      </w:r>
    </w:p>
    <w:p>
      <w:pPr>
        <w:spacing w:after="50" w:line="360" w:lineRule="auto" w:beforeLines="100"/>
        <w:ind w:left="0"/>
        <w:jc w:val="left"/>
      </w:pPr>
      <w:bookmarkStart w:name="u978aad4c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本套面试题的定位是：</w:t>
      </w:r>
      <w:r>
        <w:rPr>
          <w:rFonts w:ascii="宋体" w:hAnsi="Times New Roman" w:eastAsia="宋体"/>
          <w:b/>
          <w:i w:val="false"/>
          <w:color w:val="000000"/>
          <w:sz w:val="22"/>
        </w:rPr>
        <w:t>吊打面试官！</w:t>
      </w:r>
    </w:p>
    <w:bookmarkEnd w:id="0"/>
    <w:bookmarkStart w:name="ue7457389" w:id="1"/>
    <w:bookmarkEnd w:id="1"/>
    <w:bookmarkStart w:name="u1ffa84f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开通方式：微信扫码下单后按照短信提示申请权限，然后联系店铺客服审批即可</w:t>
      </w:r>
    </w:p>
    <w:bookmarkEnd w:id="2"/>
    <w:bookmarkStart w:name="uad7656a1" w:id="3"/>
    <w:p>
      <w:pPr>
        <w:spacing w:after="50" w:line="360" w:lineRule="auto" w:beforeLines="100"/>
        <w:ind w:left="0"/>
        <w:jc w:val="left"/>
      </w:pPr>
      <w:bookmarkStart w:name="qM7yt" w:id="4"/>
      <w:r>
        <w:rPr>
          <w:rFonts w:eastAsia="宋体" w:ascii="宋体"/>
        </w:rPr>
        <w:drawing>
          <wp:inline distT="0" distB="0" distL="0" distR="0">
            <wp:extent cx="1270000" cy="12698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330a3459" w:id="5"/>
    <w:bookmarkEnd w:id="5"/>
    <w:bookmarkStart w:name="ua0a6fc7f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120多万字，1200+多道题目，大厂（阿里）面试官整理（从23年3月份开始整理），包含了各个大中小厂的真实面试题+答案。内容原创，非网上抄袭、搬运过来的，有国家版权局办法的作品登记证书的。而且内容还在持续更新，每周集中更新1-2次，在文档中有timeline方便查看更新内容。</w:t>
      </w:r>
    </w:p>
    <w:bookmarkEnd w:id="6"/>
    <w:bookmarkStart w:name="uae2f939b" w:id="7"/>
    <w:bookmarkEnd w:id="7"/>
    <w:bookmarkStart w:name="u39636c89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它不只是一套题，更是一套服务，面试题是长期更新的、可以在线答疑、技术交流群以及职场困惑咨询。非引流课，一次付费长期更新。一次投资，持续回报。</w:t>
      </w:r>
    </w:p>
    <w:bookmarkEnd w:id="8"/>
    <w:bookmarkStart w:name="u4b0a430c" w:id="9"/>
    <w:bookmarkEnd w:id="9"/>
    <w:bookmarkStart w:name="u0e6f6be1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1、应届生需要的Java基础+JVM+并发编程，还有408，计算机网络、操作系统、数据结构</w:t>
      </w:r>
    </w:p>
    <w:bookmarkEnd w:id="10"/>
    <w:bookmarkStart w:name="u5b80346b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2、工作3-5年需要会的一些框架、中间件、分布式相关的八股文，比如SSM、DUBBO、REDIS、KAFKA、ES、</w:t>
      </w:r>
    </w:p>
    <w:bookmarkEnd w:id="11"/>
    <w:bookmarkStart w:name="u4221b3fa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3、5年以上需要的微服务、分布式（事务+锁+原理+概念）、架构设计、三高架构</w:t>
      </w:r>
    </w:p>
    <w:bookmarkEnd w:id="12"/>
    <w:bookmarkStart w:name="u27089bc9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4、所有人都要会的，MySQL、线上问题排查、场景题、编程题、智商题、非技术问题</w:t>
      </w:r>
    </w:p>
    <w:bookmarkEnd w:id="13"/>
    <w:bookmarkStart w:name="u41076081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5、以及一些提升拔高的内容，如分库分表、DDD、设计模式、云原生</w:t>
      </w:r>
    </w:p>
    <w:bookmarkEnd w:id="14"/>
    <w:bookmarkStart w:name="ub673fdef" w:id="15"/>
    <w:bookmarkEnd w:id="15"/>
    <w:bookmarkStart w:name="uaa43c046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形式是在线文档，一直更新，文档内容包含了典型回答、和扩展知识。让你如果想背题就直接背典型回答去对线面试官。想体系化的学习也非常适合。</w:t>
      </w:r>
    </w:p>
    <w:bookmarkEnd w:id="16"/>
    <w:bookmarkStart w:name="u83f2f833" w:id="17"/>
    <w:bookmarkEnd w:id="17"/>
    <w:bookmarkStart w:name="u0f632e21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特点是：新+全+准，你需要，我花时间帮你整理问题、整理答案、整理知识点，节省你找题、找答案的时间。</w:t>
      </w:r>
    </w:p>
    <w:bookmarkEnd w:id="18"/>
    <w:bookmarkStart w:name="u85879275" w:id="19"/>
    <w:bookmarkEnd w:id="19"/>
    <w:bookmarkStart w:name="ue17355c5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平常随随便便买一本面试的纸质书打完折也需要七八十块钱，这份文档的内容有近3000页，相当于8本书。而且纸质书是不能持续更新的，也没有答疑和交流。这个文档省去了所有中间商，作者和读者直接交流。只需要一本书的价格，两杯咖啡的钱，和找一份好工作相比完全不值一提，九牛一毛。</w:t>
      </w:r>
    </w:p>
    <w:bookmarkEnd w:id="20"/>
    <w:bookmarkStart w:name="u5a191e9e" w:id="21"/>
    <w:bookmarkEnd w:id="21"/>
    <w:bookmarkStart w:name="uae0a4569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相当于你请我喝了两倍咖啡，我还给你整一套面试题，还带答案、还包更新、还能答疑、还拉群。稳赚不赔。</w:t>
      </w:r>
    </w:p>
    <w:bookmarkEnd w:id="22"/>
    <w:bookmarkStart w:name="u612f9d92" w:id="23"/>
    <w:bookmarkEnd w:id="23"/>
    <w:bookmarkStart w:name="uea5911eb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很多成功案例，有通过阿里面试的、拿到30W薪资的，有从外包上岸的，各种各样的都有，每天群里都有各种反馈</w:t>
      </w:r>
    </w:p>
    <w:bookmarkEnd w:id="24"/>
    <w:bookmarkStart w:name="u1e29a593" w:id="25"/>
    <w:bookmarkEnd w:id="25"/>
    <w:bookmarkStart w:name="u755bc947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非引流课，一次付费永久更新。一次投资，永久回报。</w:t>
      </w:r>
    </w:p>
    <w:bookmarkEnd w:id="26"/>
    <w:bookmarkStart w:name="u16ad37cd" w:id="27"/>
    <w:bookmarkEnd w:id="27"/>
    <w:bookmarkStart w:name="C9p7S" w:id="2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部分目录</w:t>
      </w:r>
    </w:p>
    <w:bookmarkEnd w:id="28"/>
    <w:bookmarkStart w:name="utC6j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基础知识</w:t>
      </w:r>
    </w:p>
    <w:bookmarkEnd w:id="29"/>
    <w:bookmarkStart w:name="ue52a624d" w:id="30"/>
    <w:bookmarkEnd w:id="30"/>
    <w:bookmarkStart w:name="ub79ba754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如何理解面向对象和面向过程？</w:t>
      </w:r>
    </w:p>
    <w:bookmarkEnd w:id="31"/>
    <w:bookmarkStart w:name="u0683892d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为什么Java不支持多继承？</w:t>
      </w:r>
    </w:p>
    <w:bookmarkEnd w:id="32"/>
    <w:bookmarkStart w:name="u04dcfcb1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接口和抽象类的区别，如何选择？</w:t>
      </w:r>
    </w:p>
    <w:bookmarkEnd w:id="33"/>
    <w:bookmarkStart w:name="u029e52ef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如何理解Java中的多态？</w:t>
      </w:r>
    </w:p>
    <w:bookmarkEnd w:id="34"/>
    <w:bookmarkStart w:name="u8976c14b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Java中有了基本类型为什么还需要包装类？</w:t>
      </w:r>
    </w:p>
    <w:bookmarkEnd w:id="35"/>
    <w:bookmarkStart w:name="ua546a730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为什么不能用浮点数表示金额？</w:t>
      </w:r>
    </w:p>
    <w:bookmarkEnd w:id="36"/>
    <w:bookmarkStart w:name="u9cd330e0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为什么不能用BigDecimal的equals方法做等值比较？</w:t>
      </w:r>
    </w:p>
    <w:bookmarkEnd w:id="37"/>
    <w:bookmarkStart w:name="uab30efa5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BigDecimal(double)和BigDecimal(String)有什么区别？</w:t>
      </w:r>
    </w:p>
    <w:bookmarkEnd w:id="38"/>
    <w:bookmarkStart w:name="u5926655c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String、StringBuilder和StringBuffer的区别？</w:t>
      </w:r>
    </w:p>
    <w:bookmarkEnd w:id="39"/>
    <w:bookmarkStart w:name="ubfa15184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String是如何实现不可变的？</w:t>
      </w:r>
    </w:p>
    <w:bookmarkEnd w:id="40"/>
    <w:bookmarkStart w:name="ufd30f081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String为什么设计成不可变的？</w:t>
      </w:r>
    </w:p>
    <w:bookmarkEnd w:id="41"/>
    <w:bookmarkStart w:name="u86f693d4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String str=new String("hollis")创建了几个对象？</w:t>
      </w:r>
    </w:p>
    <w:bookmarkEnd w:id="42"/>
    <w:bookmarkStart w:name="ufb63c421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String有长度限制吗？是多少</w:t>
      </w:r>
    </w:p>
    <w:bookmarkEnd w:id="43"/>
    <w:bookmarkStart w:name="ua0fce380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RPC接口返回中，使用基本类型还是包装类？</w:t>
      </w:r>
    </w:p>
    <w:bookmarkEnd w:id="44"/>
    <w:bookmarkStart w:name="u73ff43da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什么是反射机制？为什么反射慢？</w:t>
      </w:r>
    </w:p>
    <w:bookmarkEnd w:id="45"/>
    <w:bookmarkStart w:name="u80cd77fc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Java中创建对象有哪些种方式</w:t>
      </w:r>
    </w:p>
    <w:bookmarkEnd w:id="46"/>
    <w:bookmarkStart w:name="ufb7d2439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Java序列化的原理是啥</w:t>
      </w:r>
    </w:p>
    <w:bookmarkEnd w:id="47"/>
    <w:bookmarkStart w:name="u5627dbfe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serialVersionUID 有何用途? 如果没定义会有什么问题？</w:t>
      </w:r>
    </w:p>
    <w:bookmarkEnd w:id="48"/>
    <w:bookmarkStart w:name="u8d4a6436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finally中代码一定会执行吗？</w:t>
      </w:r>
    </w:p>
    <w:bookmarkEnd w:id="49"/>
    <w:bookmarkStart w:name="u66b1f1e1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什么是AIO、BIO和NIO？</w:t>
      </w:r>
    </w:p>
    <w:bookmarkEnd w:id="50"/>
    <w:bookmarkStart w:name="u4c084786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Java是值传递还是引用传递？</w:t>
      </w:r>
    </w:p>
    <w:bookmarkEnd w:id="51"/>
    <w:bookmarkStart w:name="u2d63c919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什么是深拷贝和浅拷贝？</w:t>
      </w:r>
    </w:p>
    <w:bookmarkEnd w:id="52"/>
    <w:bookmarkStart w:name="u5caebc76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SimpleDateFormat是线程安全的吗？使用时应该注意什么？</w:t>
      </w:r>
    </w:p>
    <w:bookmarkEnd w:id="53"/>
    <w:bookmarkStart w:name="u410a4c8e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为什么JDK 9中把String的char[]改成了byte[]？</w:t>
      </w:r>
    </w:p>
    <w:bookmarkEnd w:id="54"/>
    <w:bookmarkStart w:name="u333cb136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HashMap、Hashtable和ConcurrentHashMap的区别？</w:t>
      </w:r>
    </w:p>
    <w:bookmarkEnd w:id="55"/>
    <w:bookmarkStart w:name="uc8e530c7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为什么HashMap的Cap是2^n，如何保证？</w:t>
      </w:r>
    </w:p>
    <w:bookmarkEnd w:id="56"/>
    <w:bookmarkStart w:name="uc62094aa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为什么HashMap的默认负载因子设置成0.75</w:t>
      </w:r>
    </w:p>
    <w:bookmarkEnd w:id="57"/>
    <w:bookmarkStart w:name="ubb570577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为什么在JDK8中HashMap要转成红黑树</w:t>
      </w:r>
    </w:p>
    <w:bookmarkEnd w:id="58"/>
    <w:bookmarkStart w:name="u532b8001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ConcurrentHashMap是如何保证线程安全的？</w:t>
      </w:r>
    </w:p>
    <w:bookmarkEnd w:id="59"/>
    <w:bookmarkStart w:name="ub87ff954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 8中的Stream用过吗？都能干什么？</w:t>
      </w:r>
    </w:p>
    <w:bookmarkEnd w:id="60"/>
    <w:bookmarkStart w:name="ua430cf3d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为什么ConcurrentHashMap不允许null值？</w:t>
      </w:r>
    </w:p>
    <w:bookmarkEnd w:id="61"/>
    <w:bookmarkStart w:name="ucd57984e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什么是多线程中的上下文切换？</w:t>
      </w:r>
    </w:p>
    <w:bookmarkEnd w:id="62"/>
    <w:bookmarkStart w:name="uc36cafa9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什么是并发，什么是并行？</w:t>
      </w:r>
    </w:p>
    <w:bookmarkEnd w:id="63"/>
    <w:bookmarkStart w:name="u1687f763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JDK19 中的虚拟线程是怎么回事？</w:t>
      </w:r>
    </w:p>
    <w:bookmarkEnd w:id="64"/>
    <w:bookmarkStart w:name="u13780fbd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线程数设定成多少更合适？</w:t>
      </w:r>
    </w:p>
    <w:bookmarkEnd w:id="65"/>
    <w:bookmarkStart w:name="u1d8b29f5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什么是ThreadLocal，如何实现的？</w:t>
      </w:r>
    </w:p>
    <w:bookmarkEnd w:id="66"/>
    <w:bookmarkStart w:name="uae57f468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并发编程中的原子性和数据库ACID的原子性一样吗？</w:t>
      </w:r>
    </w:p>
    <w:bookmarkEnd w:id="67"/>
    <w:bookmarkStart w:name="u0cce544f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synchronized是如何保证原子性、可见性、有序性的？</w:t>
      </w:r>
    </w:p>
    <w:bookmarkEnd w:id="68"/>
    <w:bookmarkStart w:name="u577c9089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volatile能保证原子性吗？为什么？</w:t>
      </w:r>
    </w:p>
    <w:bookmarkEnd w:id="69"/>
    <w:bookmarkStart w:name="u5c9a27da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volatile是如何保证可见性和有序性的？</w:t>
      </w:r>
    </w:p>
    <w:bookmarkEnd w:id="70"/>
    <w:bookmarkStart w:name="ucbe7b234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如何理解AQS？</w:t>
      </w:r>
    </w:p>
    <w:bookmarkEnd w:id="71"/>
    <w:bookmarkStart w:name="u3ffc1c4e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什么是CAS？存在什么问题？</w:t>
      </w:r>
    </w:p>
    <w:bookmarkEnd w:id="72"/>
    <w:bookmarkStart w:name="uccee49b2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CAS在操作系统层面是如何保证原子性的？</w:t>
      </w:r>
    </w:p>
    <w:bookmarkEnd w:id="73"/>
    <w:bookmarkStart w:name="ue3cdf4c9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公平锁和非公平锁的区别？</w:t>
      </w:r>
    </w:p>
    <w:bookmarkEnd w:id="74"/>
    <w:bookmarkStart w:name="u822f5240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父子线程之间怎么共享数据？</w:t>
      </w:r>
    </w:p>
    <w:bookmarkEnd w:id="75"/>
    <w:bookmarkStart w:name="u2826a1c5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为什么不建议通过Executors构建线程池</w:t>
      </w:r>
    </w:p>
    <w:bookmarkEnd w:id="76"/>
    <w:bookmarkStart w:name="u13d4720d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为什么JDK 15要废弃偏向锁？</w:t>
      </w:r>
    </w:p>
    <w:bookmarkEnd w:id="77"/>
    <w:bookmarkStart w:name="u928e9432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Java是编译型还是解释型?</w:t>
      </w:r>
    </w:p>
    <w:bookmarkEnd w:id="78"/>
    <w:bookmarkStart w:name="ud862a983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JVM的运行时内存区域是怎样的？</w:t>
      </w:r>
    </w:p>
    <w:bookmarkEnd w:id="79"/>
    <w:bookmarkStart w:name="u3e99f83b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Java中的对象一定在堆上分配内存吗？</w:t>
      </w:r>
    </w:p>
    <w:bookmarkEnd w:id="80"/>
    <w:bookmarkStart w:name="u509076cc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Java的堆是如何分代的？为什么分代？</w:t>
      </w:r>
    </w:p>
    <w:bookmarkEnd w:id="81"/>
    <w:bookmarkStart w:name="u45138caa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新生代如果只有一个Eden+一个Survivor可以吗？</w:t>
      </w:r>
    </w:p>
    <w:bookmarkEnd w:id="82"/>
    <w:bookmarkStart w:name="u35133519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YoungGC和FullGC的触发条件是什么？</w:t>
      </w:r>
    </w:p>
    <w:bookmarkEnd w:id="83"/>
    <w:bookmarkStart w:name="ued155fd2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JVM如何判断对象是否存活？</w:t>
      </w:r>
    </w:p>
    <w:bookmarkEnd w:id="84"/>
    <w:bookmarkStart w:name="uda40d56c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什么是三色标记算法？</w:t>
      </w:r>
    </w:p>
    <w:bookmarkEnd w:id="85"/>
    <w:bookmarkStart w:name="ue52f59fe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什么是双亲委派？如何破坏？</w:t>
      </w:r>
    </w:p>
    <w:bookmarkEnd w:id="86"/>
    <w:bookmarkStart w:name="ueb0f77e8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JVM如何保证给对象分配内存过程的线程安全？</w:t>
      </w:r>
    </w:p>
    <w:bookmarkEnd w:id="87"/>
    <w:bookmarkStart w:name="u1294fe7c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字符串常量池是如何实现的？</w:t>
      </w:r>
    </w:p>
    <w:bookmarkEnd w:id="88"/>
    <w:bookmarkStart w:name="uba9e3783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FullGC多久一次算正常？</w:t>
      </w:r>
    </w:p>
    <w:bookmarkEnd w:id="89"/>
    <w:bookmarkStart w:name="u2c519f49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什么是跨代引用，有什么问题？</w:t>
      </w:r>
    </w:p>
    <w:bookmarkEnd w:id="90"/>
    <w:bookmarkStart w:name="u9906fe5d" w:id="91"/>
    <w:bookmarkEnd w:id="91"/>
    <w:bookmarkStart w:name="u782b8de8" w:id="92"/>
    <w:bookmarkEnd w:id="92"/>
    <w:bookmarkStart w:name="Am6Ge" w:id="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62626"/>
        </w:rPr>
        <w:t>框架</w:t>
      </w:r>
    </w:p>
    <w:bookmarkEnd w:id="93"/>
    <w:bookmarkStart w:name="u6a1d1cee" w:id="94"/>
    <w:bookmarkEnd w:id="94"/>
    <w:bookmarkStart w:name="uca996ada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介绍一下Spring的IOC和AOP</w:t>
      </w:r>
    </w:p>
    <w:bookmarkEnd w:id="95"/>
    <w:bookmarkStart w:name="u56abd816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SpringBean的初始化流程</w:t>
      </w:r>
    </w:p>
    <w:bookmarkEnd w:id="96"/>
    <w:bookmarkStart w:name="ud1cf7083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 6.0和SpringBoot 3.0有什么新特性？</w:t>
      </w:r>
    </w:p>
    <w:bookmarkEnd w:id="97"/>
    <w:bookmarkStart w:name="u5db36b37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Spring的事务传播机制有哪些？</w:t>
      </w:r>
    </w:p>
    <w:bookmarkEnd w:id="98"/>
    <w:bookmarkStart w:name="u8938188f" w:id="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Spring中用到了哪些设计模式</w:t>
      </w:r>
    </w:p>
    <w:bookmarkEnd w:id="99"/>
    <w:bookmarkStart w:name="u768899b7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Spring是如何解决循环依赖的？</w:t>
      </w:r>
    </w:p>
    <w:bookmarkEnd w:id="100"/>
    <w:bookmarkStart w:name="u989dab3b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Spring事务失效可能是哪些原因？</w:t>
      </w:r>
    </w:p>
    <w:bookmarkEnd w:id="101"/>
    <w:bookmarkStart w:name="u3f2330dd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SpringBoot和Spring的区别是什么？</w:t>
      </w:r>
    </w:p>
    <w:bookmarkEnd w:id="102"/>
    <w:bookmarkStart w:name="u8d073b40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Ribbon和Nginx的区别是什么？</w:t>
      </w:r>
    </w:p>
    <w:bookmarkEnd w:id="103"/>
    <w:bookmarkStart w:name="u09258f4b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Mybatis的工作原理？</w:t>
      </w:r>
    </w:p>
    <w:bookmarkEnd w:id="104"/>
    <w:bookmarkStart w:name="ueeb8a199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Mybatis的缓存机制</w:t>
      </w:r>
    </w:p>
    <w:bookmarkEnd w:id="105"/>
    <w:bookmarkStart w:name="uea901046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Mybatis 是否支持延迟加载？实现原理是什么？</w:t>
      </w:r>
    </w:p>
    <w:bookmarkEnd w:id="106"/>
    <w:bookmarkStart w:name="ua8915f72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使用MyBatis如何实现分页？</w:t>
      </w:r>
    </w:p>
    <w:bookmarkEnd w:id="107"/>
    <w:bookmarkStart w:name="uf60f57f6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InnoDB和MyISAM有什么区别？</w:t>
      </w:r>
    </w:p>
    <w:bookmarkEnd w:id="108"/>
    <w:bookmarkStart w:name="u45cffea8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什么是数据库范式，为什么要反范式？</w:t>
      </w:r>
    </w:p>
    <w:bookmarkEnd w:id="109"/>
    <w:bookmarkStart w:name="u16c6d78f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为什么大厂不建议使用多表join？</w:t>
      </w:r>
    </w:p>
    <w:bookmarkEnd w:id="110"/>
    <w:bookmarkStart w:name="u65ecd212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说一说MySQL一条SQL语句的执行过程？</w:t>
      </w:r>
    </w:p>
    <w:bookmarkEnd w:id="111"/>
    <w:bookmarkStart w:name="u4751dc82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什么是数据库事务？</w:t>
      </w:r>
    </w:p>
    <w:bookmarkEnd w:id="112"/>
    <w:bookmarkStart w:name="udd05807a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InnoDB的一次更新事务是怎么实现的？</w:t>
      </w:r>
    </w:p>
    <w:bookmarkEnd w:id="113"/>
    <w:bookmarkStart w:name="uad65cacf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什么是脏读、幻读、不可重复读？</w:t>
      </w:r>
    </w:p>
    <w:bookmarkEnd w:id="114"/>
    <w:bookmarkStart w:name="u9ca2e40d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InnoDB如何解决脏读、不可重复读和幻读的？</w:t>
      </w:r>
    </w:p>
    <w:bookmarkEnd w:id="115"/>
    <w:bookmarkStart w:name="ud01a5a9f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为什么MySQL默认使用RR隔离级别？</w:t>
      </w:r>
    </w:p>
    <w:bookmarkEnd w:id="116"/>
    <w:bookmarkStart w:name="uf92bfd3b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为什么默认RR，大厂要改成RC？</w:t>
      </w:r>
    </w:p>
    <w:bookmarkEnd w:id="117"/>
    <w:bookmarkStart w:name="u367eaa1e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Innodb的RR到底有没有解决幻读？</w:t>
      </w:r>
    </w:p>
    <w:bookmarkEnd w:id="118"/>
    <w:bookmarkStart w:name="u4033d6ee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当前读和快照读有什么区别？</w:t>
      </w:r>
    </w:p>
    <w:bookmarkEnd w:id="119"/>
    <w:bookmarkStart w:name="udaa7e577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什么是排他锁和共享锁？</w:t>
      </w:r>
    </w:p>
    <w:bookmarkEnd w:id="120"/>
    <w:bookmarkStart w:name="ud4da7e40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什么是意向锁？</w:t>
      </w:r>
    </w:p>
    <w:bookmarkEnd w:id="121"/>
    <w:bookmarkStart w:name="uba1cdd68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InnoDB为什么使用B+树实现索引？</w:t>
      </w:r>
    </w:p>
    <w:bookmarkEnd w:id="122"/>
    <w:bookmarkStart w:name="u2c733911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什么是聚簇索引和非聚簇索引？</w:t>
      </w:r>
    </w:p>
    <w:bookmarkEnd w:id="123"/>
    <w:bookmarkStart w:name="udbe4ace7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什么是回表，怎么减少回表的次数？</w:t>
      </w:r>
    </w:p>
    <w:bookmarkEnd w:id="124"/>
    <w:bookmarkStart w:name="uad458777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什么是最左前缀匹配？为什么要遵守？</w:t>
      </w:r>
    </w:p>
    <w:bookmarkEnd w:id="125"/>
    <w:bookmarkStart w:name="u745ef69b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MySQL索引一定遵循最左前缀匹配吗？</w:t>
      </w:r>
    </w:p>
    <w:bookmarkEnd w:id="126"/>
    <w:bookmarkStart w:name="u629c35da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uuid和自增id做主键哪个好，为什么？</w:t>
      </w:r>
    </w:p>
    <w:bookmarkEnd w:id="127"/>
    <w:bookmarkStart w:name="ub69e3c04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order by 是怎么实现的？</w:t>
      </w:r>
    </w:p>
    <w:bookmarkEnd w:id="128"/>
    <w:bookmarkStart w:name="u18dbd0ac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limit 0,100和limit 10000000,100一样吗？</w:t>
      </w:r>
    </w:p>
    <w:bookmarkEnd w:id="129"/>
    <w:bookmarkStart w:name="uf3d7d6d9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binlog、redolog和undolog区别？</w:t>
      </w:r>
    </w:p>
    <w:bookmarkEnd w:id="130"/>
    <w:bookmarkStart w:name="ud64b7d9b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用了索引还是很慢，可能是什么原因？</w:t>
      </w:r>
    </w:p>
    <w:bookmarkEnd w:id="131"/>
    <w:bookmarkStart w:name="u6e7f934e" w:id="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SQL执行计划分析的时候，要关注哪些信息？</w:t>
      </w:r>
    </w:p>
    <w:bookmarkEnd w:id="132"/>
    <w:bookmarkStart w:name="ud7e45b21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区分度不高的字段建索引一定没用吗？</w:t>
      </w:r>
    </w:p>
    <w:bookmarkEnd w:id="133"/>
    <w:bookmarkStart w:name="u3c0f1fd8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MySQL怎么做热点数据高效更新？</w:t>
      </w:r>
    </w:p>
    <w:bookmarkEnd w:id="134"/>
    <w:bookmarkStart w:name="ud5890aab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什么是InnoDB的叶分裂和叶合并</w:t>
      </w:r>
    </w:p>
    <w:bookmarkEnd w:id="135"/>
    <w:bookmarkStart w:name="u3f225429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MySQL的limit+order by为什么会数据重复？</w:t>
      </w:r>
    </w:p>
    <w:bookmarkEnd w:id="136"/>
    <w:bookmarkStart w:name="u5b4f51c3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什么是事务的2阶段提交？</w:t>
      </w:r>
    </w:p>
    <w:bookmarkEnd w:id="137"/>
    <w:bookmarkStart w:name="uaafb97a1" w:id="138"/>
    <w:bookmarkEnd w:id="138"/>
    <w:bookmarkStart w:name="mYPcD" w:id="1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62626"/>
        </w:rPr>
        <w:t>三高</w:t>
      </w:r>
    </w:p>
    <w:bookmarkEnd w:id="139"/>
    <w:bookmarkStart w:name="u452441a9" w:id="1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如何设计一个能够支持高并发的系统？</w:t>
      </w:r>
    </w:p>
    <w:bookmarkEnd w:id="140"/>
    <w:bookmarkStart w:name="uda4294b3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什么是服务降级、限流、熔断</w:t>
      </w:r>
    </w:p>
    <w:bookmarkEnd w:id="141"/>
    <w:bookmarkStart w:name="u789bada5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什么是限流？常见的限流算法有哪些？</w:t>
      </w:r>
    </w:p>
    <w:bookmarkEnd w:id="142"/>
    <w:bookmarkStart w:name="u91d0b2e8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如何设计一个高可用架构？</w:t>
      </w:r>
    </w:p>
    <w:bookmarkEnd w:id="143"/>
    <w:bookmarkStart w:name="uf288b1bf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什么是全链路压测？</w:t>
      </w:r>
    </w:p>
    <w:bookmarkEnd w:id="144"/>
    <w:bookmarkStart w:name="udc5a25ce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如何设计一个高性能的分布式系统</w:t>
      </w:r>
    </w:p>
    <w:bookmarkEnd w:id="145"/>
    <w:bookmarkStart w:name="u84f0ad35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什么是QPS，什么是RT？</w:t>
      </w:r>
    </w:p>
    <w:bookmarkEnd w:id="146"/>
    <w:bookmarkStart w:name="uc8be6765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什么是单元化架构？</w:t>
      </w:r>
    </w:p>
    <w:bookmarkEnd w:id="147"/>
    <w:bookmarkStart w:name="u50c3d7c5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什么是异地多活？</w:t>
      </w:r>
    </w:p>
    <w:bookmarkEnd w:id="148"/>
    <w:bookmarkStart w:name="u1e060357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什么是分库？分表？分库分表？</w:t>
      </w:r>
    </w:p>
    <w:bookmarkEnd w:id="149"/>
    <w:bookmarkStart w:name="u9eaddc1f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分表字段如何选择？</w:t>
      </w:r>
    </w:p>
    <w:bookmarkEnd w:id="150"/>
    <w:bookmarkStart w:name="u2abddf54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分表算法都有哪些？</w:t>
      </w:r>
    </w:p>
    <w:bookmarkEnd w:id="151"/>
    <w:bookmarkStart w:name="uf9152f70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分表后全局ID如何生成？</w:t>
      </w:r>
    </w:p>
    <w:bookmarkEnd w:id="152"/>
    <w:bookmarkStart w:name="u20b68232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分库分表后会带来哪些问题？</w:t>
      </w:r>
    </w:p>
    <w:bookmarkEnd w:id="153"/>
    <w:bookmarkStart w:name="u551a7ca5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分库分表后如何进行分页查询？</w:t>
      </w:r>
    </w:p>
    <w:bookmarkEnd w:id="154"/>
    <w:bookmarkStart w:name="ub0475556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什么是分布式系统的一致性？</w:t>
      </w:r>
    </w:p>
    <w:bookmarkEnd w:id="155"/>
    <w:bookmarkStart w:name="u23e0fccd" w:id="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什么是CAP理论，为什么不能同时满足？</w:t>
      </w:r>
    </w:p>
    <w:bookmarkEnd w:id="156"/>
    <w:bookmarkStart w:name="u76550363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什么是分布式BASE理论？</w:t>
      </w:r>
    </w:p>
    <w:bookmarkEnd w:id="157"/>
    <w:bookmarkStart w:name="u97f428e8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什么是分布式事务？</w:t>
      </w:r>
    </w:p>
    <w:bookmarkEnd w:id="158"/>
    <w:bookmarkStart w:name="u9c4ce5a6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什么是TCC，和2PC有什么区别？</w:t>
      </w:r>
    </w:p>
    <w:bookmarkEnd w:id="159"/>
    <w:bookmarkStart w:name="u0f67652b" w:id="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TCC的空回滚和悬挂是什么？如何解决？</w:t>
      </w:r>
    </w:p>
    <w:bookmarkEnd w:id="160"/>
    <w:bookmarkStart w:name="u7bd4258d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如何基于本地消息表实现分布式事务？</w:t>
      </w:r>
    </w:p>
    <w:bookmarkEnd w:id="161"/>
    <w:bookmarkStart w:name="uefc21807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什么是雪花算法，怎么保证不重复的？</w:t>
      </w:r>
    </w:p>
    <w:bookmarkEnd w:id="162"/>
    <w:bookmarkStart w:name="u2e30bcb2" w:id="1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Leaf生成分布式ID的原理？</w:t>
      </w:r>
    </w:p>
    <w:bookmarkEnd w:id="163"/>
    <w:bookmarkStart w:name="uc6b0f188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如何解决接口幂等的问题？</w:t>
      </w:r>
    </w:p>
    <w:bookmarkEnd w:id="164"/>
    <w:bookmarkStart w:name="uc5b83830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什么是Seata？他有哪几种模式？</w:t>
      </w:r>
    </w:p>
    <w:bookmarkEnd w:id="165"/>
    <w:bookmarkStart w:name="ucdb18760" w:id="1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如何用SETNX、Redisson、RedLock实现分布式锁？</w:t>
      </w:r>
    </w:p>
    <w:bookmarkEnd w:id="166"/>
    <w:bookmarkStart w:name="u62eed7be" w:id="1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本地缓存和分布式缓存有什么区别？</w:t>
      </w:r>
    </w:p>
    <w:bookmarkEnd w:id="167"/>
    <w:bookmarkStart w:name="ue478b796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如何实现本地缓存？</w:t>
      </w:r>
    </w:p>
    <w:bookmarkEnd w:id="168"/>
    <w:bookmarkStart w:name="ucdf716f1" w:id="1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如何实现多级缓存？</w:t>
      </w:r>
    </w:p>
    <w:bookmarkEnd w:id="169"/>
    <w:bookmarkStart w:name="u863d9243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Redis是AP的还是CP的？</w:t>
      </w:r>
    </w:p>
    <w:bookmarkEnd w:id="170"/>
    <w:bookmarkStart w:name="u1cae4cea" w:id="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Redis为什么要自己定义SDS？</w:t>
      </w:r>
    </w:p>
    <w:bookmarkEnd w:id="171"/>
    <w:bookmarkStart w:name="ufa471ae8" w:id="1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Redis中的Zset是怎么实现的？</w:t>
      </w:r>
    </w:p>
    <w:bookmarkEnd w:id="172"/>
    <w:bookmarkStart w:name="u60f85a75" w:id="1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Redis为什么被设计成是单线程的？</w:t>
      </w:r>
    </w:p>
    <w:bookmarkEnd w:id="173"/>
    <w:bookmarkStart w:name="u4d27de43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为什么Redis 6.0引入了多线程？</w:t>
      </w:r>
    </w:p>
    <w:bookmarkEnd w:id="174"/>
    <w:bookmarkStart w:name="u8ea5f01a" w:id="1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为什么Lua脚本可以保证原子性？</w:t>
      </w:r>
    </w:p>
    <w:bookmarkEnd w:id="175"/>
    <w:bookmarkStart w:name="u8d485848" w:id="1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Redis的持久化机制是怎样的？</w:t>
      </w:r>
    </w:p>
    <w:bookmarkEnd w:id="176"/>
    <w:bookmarkStart w:name="uc8b2766b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什么是热Key问题，如何解决热key问题</w:t>
      </w:r>
    </w:p>
    <w:bookmarkEnd w:id="177"/>
    <w:bookmarkStart w:name="u9f179c98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什么是大Key问题，如何解决？</w:t>
      </w:r>
    </w:p>
    <w:bookmarkEnd w:id="178"/>
    <w:bookmarkStart w:name="u203c7efc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什么是缓存击穿、缓存穿透、缓存雪崩？</w:t>
      </w:r>
    </w:p>
    <w:bookmarkEnd w:id="179"/>
    <w:bookmarkStart w:name="u4eae12a8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什么情况下会出现数据库和缓存不一致的问题？</w:t>
      </w:r>
    </w:p>
    <w:bookmarkEnd w:id="180"/>
    <w:bookmarkStart w:name="ub3614c75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如何解决Redis和数据库的一致性问题？</w:t>
      </w:r>
    </w:p>
    <w:bookmarkEnd w:id="181"/>
    <w:bookmarkStart w:name="u9eb0b0c5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什么是Redis的渐进式rehash</w:t>
      </w:r>
    </w:p>
    <w:bookmarkEnd w:id="182"/>
    <w:bookmarkStart w:name="ued222a8d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Redisson的watch dog机制是怎么样的？</w:t>
      </w:r>
    </w:p>
    <w:bookmarkEnd w:id="183"/>
    <w:bookmarkStart w:name="uab28890a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Redis中key过期了一定会立即删除吗</w:t>
      </w:r>
    </w:p>
    <w:bookmarkEnd w:id="184"/>
    <w:bookmarkStart w:name="u805b28e4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Kafka的架构是怎么样的？</w:t>
      </w:r>
    </w:p>
    <w:bookmarkEnd w:id="185"/>
    <w:bookmarkStart w:name="u6383d9fb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Kafka怎么保证消费只消费一次的?</w:t>
      </w:r>
    </w:p>
    <w:bookmarkEnd w:id="186"/>
    <w:bookmarkStart w:name="uce758fdf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什么是Kafka的重平衡机制？</w:t>
      </w:r>
    </w:p>
    <w:bookmarkEnd w:id="187"/>
    <w:bookmarkStart w:name="u076517ea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Kafka如何保证消息不丢失？</w:t>
      </w:r>
    </w:p>
    <w:bookmarkEnd w:id="188"/>
    <w:bookmarkStart w:name="u71327acd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为什么Kafka没办法100%保证消息不丢失？</w:t>
      </w:r>
    </w:p>
    <w:bookmarkEnd w:id="189"/>
    <w:bookmarkStart w:name="u27626b75" w:id="1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RocketMQ的事务消息是如何实现的？</w:t>
      </w:r>
    </w:p>
    <w:bookmarkEnd w:id="190"/>
    <w:bookmarkStart w:name="u613c6c85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RocketMQ如何保证消息的顺序性？</w:t>
      </w:r>
    </w:p>
    <w:bookmarkEnd w:id="191"/>
    <w:bookmarkStart w:name="ua9e2597d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RocketMQ消息堆积了怎么解决？</w:t>
      </w:r>
    </w:p>
    <w:bookmarkEnd w:id="192"/>
    <w:bookmarkStart w:name="u5352cbac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什么是RabbitMQ的死信队列？</w:t>
      </w:r>
    </w:p>
    <w:bookmarkEnd w:id="193"/>
    <w:bookmarkStart w:name="u21083721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如何保障消息一定能发送到RabbitMQ</w:t>
      </w:r>
    </w:p>
    <w:bookmarkEnd w:id="194"/>
    <w:bookmarkStart w:name="u8544df44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RabbitMQ如何保证消息不丢</w:t>
      </w:r>
    </w:p>
    <w:bookmarkEnd w:id="195"/>
    <w:bookmarkStart w:name="ubee39e60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什么是Nacos，主要用来作什么？</w:t>
      </w:r>
    </w:p>
    <w:bookmarkEnd w:id="196"/>
    <w:bookmarkStart w:name="uf0f4315f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Nacos是AP的还是CP的？</w:t>
      </w:r>
    </w:p>
    <w:bookmarkEnd w:id="197"/>
    <w:bookmarkStart w:name="u3fc978ac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Zookeeper是CP的还是AP的？</w:t>
      </w:r>
    </w:p>
    <w:bookmarkEnd w:id="198"/>
    <w:bookmarkStart w:name="u676eace4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Zookeeper是选举机制是怎样的？</w:t>
      </w:r>
    </w:p>
    <w:bookmarkEnd w:id="199"/>
    <w:bookmarkStart w:name="u7d1a19aa" w:id="200"/>
    <w:bookmarkEnd w:id="200"/>
    <w:bookmarkStart w:name="JLNvX" w:id="2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62626"/>
        </w:rPr>
        <w:t>场景</w:t>
      </w:r>
    </w:p>
    <w:bookmarkEnd w:id="201"/>
    <w:bookmarkStart w:name="u68aa4a2f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订单到期关闭如何实现</w:t>
      </w:r>
    </w:p>
    <w:bookmarkEnd w:id="202"/>
    <w:bookmarkStart w:name="u61c60175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如果你的业务量突然提升100倍QPS你会怎么做？</w:t>
      </w:r>
    </w:p>
    <w:bookmarkEnd w:id="203"/>
    <w:bookmarkStart w:name="u15e8459a" w:id="2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让你设计一个秒杀系统，你会考虑哪些问题？</w:t>
      </w:r>
    </w:p>
    <w:bookmarkEnd w:id="204"/>
    <w:bookmarkStart w:name="u77325e81" w:id="2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一个订单，在11:00超时关闭，但在11:00也支付成功了，怎么办？</w:t>
      </w:r>
    </w:p>
    <w:bookmarkEnd w:id="205"/>
    <w:bookmarkStart w:name="ue0be7b24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如何解决消息重复消费、重复下单等问题？</w:t>
      </w:r>
    </w:p>
    <w:bookmarkEnd w:id="206"/>
    <w:bookmarkStart w:name="u0e0ab8d1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40亿个QQ号，限制1G内存，如何去重？</w:t>
      </w:r>
    </w:p>
    <w:bookmarkEnd w:id="207"/>
    <w:bookmarkStart w:name="ucd29ce3e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线上接口如果响应很慢如何去排查定位问题呢？</w:t>
      </w:r>
    </w:p>
    <w:bookmarkEnd w:id="208"/>
    <w:bookmarkStart w:name="u9fe16733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和外部机构交互如何防止被外部服务不可用而拖垮</w:t>
      </w:r>
    </w:p>
    <w:bookmarkEnd w:id="209"/>
    <w:bookmarkStart w:name="u957285dd" w:id="2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用了一锁二查三更新，为啥还出现了重复数据？</w:t>
      </w:r>
    </w:p>
    <w:bookmarkEnd w:id="210"/>
    <w:bookmarkStart w:name="ua85032de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数据库CPU被打满排查过程</w:t>
      </w:r>
    </w:p>
    <w:bookmarkEnd w:id="211"/>
    <w:bookmarkStart w:name="u8de1623b" w:id="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数据库死锁问题排查过程</w:t>
      </w:r>
    </w:p>
    <w:bookmarkEnd w:id="212"/>
    <w:bookmarkStart w:name="u11361091" w:id="2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频繁FullGC问题排查</w:t>
      </w:r>
    </w:p>
    <w:bookmarkEnd w:id="213"/>
    <w:bookmarkStart w:name="u0fed6e93" w:id="2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OOM问题排查过程</w:t>
      </w:r>
    </w:p>
    <w:bookmarkEnd w:id="214"/>
    <w:bookmarkStart w:name="u31c8cc28" w:id="2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什么是设计模式？有什么好处？</w:t>
      </w:r>
    </w:p>
    <w:bookmarkEnd w:id="215"/>
    <w:bookmarkStart w:name="u7eb5a254" w:id="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策略+工厂+模板的组合用过吗？</w:t>
      </w:r>
    </w:p>
    <w:bookmarkEnd w:id="216"/>
    <w:bookmarkStart w:name="u849c9521" w:id="2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索引失效的问题如何排查？</w:t>
      </w:r>
    </w:p>
    <w:bookmarkEnd w:id="217"/>
    <w:bookmarkStart w:name="ue26a19c2" w:id="2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如何进行SQL调优？</w:t>
      </w:r>
    </w:p>
    <w:bookmarkEnd w:id="218"/>
    <w:bookmarkStart w:name="u7ef31781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慢SQL的问题如何排查？</w:t>
      </w:r>
    </w:p>
    <w:bookmarkEnd w:id="21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